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CFD50F">
      <w:pPr>
        <w:pStyle w:val="36"/>
        <w:jc w:val="center"/>
      </w:pPr>
      <w:r>
        <w:t>SmartClaim AI</w:t>
      </w:r>
    </w:p>
    <w:p w14:paraId="7172C4E4">
      <w:pPr>
        <w:jc w:val="center"/>
      </w:pPr>
      <w:r>
        <w:t>Saudi Car Accident Cost Prediction System</w:t>
      </w:r>
      <w:r>
        <w:br w:type="textWrapping"/>
      </w:r>
      <w:r>
        <w:t>User Manual &amp; Technical Documentation</w:t>
      </w:r>
    </w:p>
    <w:p w14:paraId="4CDC8EC5">
      <w:r>
        <w:br w:type="textWrapping"/>
      </w:r>
      <w:r>
        <w:br w:type="textWrapping"/>
      </w:r>
      <w:r>
        <w:br w:type="textWrapping"/>
      </w:r>
      <w:r>
        <w:br w:type="textWrapping"/>
      </w:r>
      <w:r>
        <w:br w:type="textWrapping"/>
      </w:r>
    </w:p>
    <w:p w14:paraId="73B7534F">
      <w:pPr>
        <w:pStyle w:val="2"/>
      </w:pPr>
      <w:r>
        <w:t>1. Project Overview</w:t>
      </w:r>
    </w:p>
    <w:p w14:paraId="0629A4A4">
      <w:r>
        <w:t>SmartClaim AI is an advanced machine learning and expert system designed to predict vehicle repair costs from Arabic accident descriptions. It is specifically calibrated for the Saudi Arabian insurance market, handling nuances in dialect, part names, and repair price ranges (0 to 60,000+ SAR).</w:t>
      </w:r>
    </w:p>
    <w:p w14:paraId="04B9F6F6">
      <w:pPr>
        <w:pStyle w:val="2"/>
      </w:pPr>
      <w:r>
        <w:t>2. System Setup (Step 1)</w:t>
      </w:r>
    </w:p>
    <w:p w14:paraId="0FA63FC6">
      <w:r>
        <w:t>Follow these steps to prepare the environment:</w:t>
      </w:r>
    </w:p>
    <w:p w14:paraId="4D94063E">
      <w:pPr>
        <w:pStyle w:val="23"/>
      </w:pPr>
      <w:r>
        <w:t>Install Python 3.10 or higher.</w:t>
      </w:r>
    </w:p>
    <w:p w14:paraId="01B6F63E">
      <w:pPr>
        <w:pStyle w:val="23"/>
      </w:pPr>
      <w:r>
        <w:t>Install dependencies using terminal: pip install -r requirements.txt</w:t>
      </w:r>
    </w:p>
    <w:p w14:paraId="4C827172">
      <w:pPr>
        <w:pStyle w:val="23"/>
      </w:pPr>
      <w:r>
        <w:t>Ensure you have a stable internet connection for the first run (to download the AI model).</w:t>
      </w:r>
    </w:p>
    <w:p w14:paraId="5D2289FC">
      <w:pPr>
        <w:pStyle w:val="2"/>
      </w:pPr>
      <w:r>
        <w:t>3. Operating the System</w:t>
      </w:r>
    </w:p>
    <w:p w14:paraId="524F37BC">
      <w:pPr>
        <w:pStyle w:val="3"/>
      </w:pPr>
      <w:r>
        <w:t xml:space="preserve">Phase </w:t>
      </w:r>
      <w:r>
        <w:rPr>
          <w:rFonts w:hint="default"/>
          <w:lang w:val="en-US"/>
        </w:rPr>
        <w:t>1</w:t>
      </w:r>
      <w:r>
        <w:t>: Training the Brain</w:t>
      </w:r>
    </w:p>
    <w:p w14:paraId="261E3D50">
      <w:r>
        <w:t>This command trains the AI model (XGBoost/Random Forest) and runs initial validation.</w:t>
      </w:r>
    </w:p>
    <w:p w14:paraId="1B52C378">
      <w:pPr>
        <w:pStyle w:val="137"/>
      </w:pPr>
      <w:r>
        <w:t>python main.py train</w:t>
      </w:r>
    </w:p>
    <w:p w14:paraId="072AEA12">
      <w:pPr>
        <w:pStyle w:val="3"/>
      </w:pPr>
      <w:r>
        <w:t xml:space="preserve">Phase </w:t>
      </w:r>
      <w:r>
        <w:rPr>
          <w:rFonts w:hint="default"/>
          <w:lang w:val="en-US"/>
        </w:rPr>
        <w:t>2</w:t>
      </w:r>
      <w:r>
        <w:t>: Real Testing</w:t>
      </w:r>
    </w:p>
    <w:p w14:paraId="42BF6D53">
      <w:r>
        <w:t>Evaluate how the model generalizes to new data it has never seen before.</w:t>
      </w:r>
    </w:p>
    <w:p w14:paraId="19C28203">
      <w:pPr>
        <w:pStyle w:val="137"/>
      </w:pPr>
      <w:r>
        <w:t>python main.py evaluate</w:t>
      </w:r>
    </w:p>
    <w:p w14:paraId="08C784E6">
      <w:pPr>
        <w:pStyle w:val="3"/>
      </w:pPr>
      <w:r>
        <w:t xml:space="preserve">Phase </w:t>
      </w:r>
      <w:r>
        <w:rPr>
          <w:rFonts w:hint="default"/>
          <w:lang w:val="en-US"/>
        </w:rPr>
        <w:t>3</w:t>
      </w:r>
      <w:bookmarkStart w:id="0" w:name="_GoBack"/>
      <w:bookmarkEnd w:id="0"/>
      <w:r>
        <w:t>: Making a Prediction</w:t>
      </w:r>
    </w:p>
    <w:p w14:paraId="25F95C04">
      <w:r>
        <w:t>To predict the cost for a specific accident text:</w:t>
      </w:r>
    </w:p>
    <w:p w14:paraId="60E88536">
      <w:pPr>
        <w:pStyle w:val="137"/>
      </w:pPr>
      <w:r>
        <w:t>python main.py predict --text "حادث بسيط صدم من الخلف عند الإشارة"</w:t>
      </w:r>
    </w:p>
    <w:p w14:paraId="6BB1DA04">
      <w:pPr>
        <w:pStyle w:val="2"/>
      </w:pPr>
      <w:r>
        <w:t>4. File Directory Legend</w:t>
      </w:r>
    </w:p>
    <w:p w14:paraId="04609B77">
      <w:r>
        <w:t>Here is a breakdown of what each file does:</w:t>
      </w:r>
    </w:p>
    <w:p w14:paraId="1CF7C87A">
      <w:r>
        <w:rPr>
          <w:b/>
        </w:rPr>
        <w:t xml:space="preserve">main.py: </w:t>
      </w:r>
      <w:r>
        <w:t>The main entry point. Use this for Training, Evaluating, and Predicting.</w:t>
      </w:r>
    </w:p>
    <w:p w14:paraId="78934B3C">
      <w:r>
        <w:rPr>
          <w:b/>
        </w:rPr>
        <w:t xml:space="preserve">verify_tests.py: </w:t>
      </w:r>
      <w:r>
        <w:t>A batch verification script to test specific business rules (e.g., chassis vs. scratches).</w:t>
      </w:r>
    </w:p>
    <w:p w14:paraId="37F3193E">
      <w:r>
        <w:rPr>
          <w:b/>
        </w:rPr>
        <w:t xml:space="preserve">generate_data.py: </w:t>
      </w:r>
      <w:r>
        <w:t>Creates the synthetic Saudi claims dataset.</w:t>
      </w:r>
    </w:p>
    <w:p w14:paraId="5DDEACD5">
      <w:r>
        <w:rPr>
          <w:b/>
        </w:rPr>
        <w:t xml:space="preserve">requirements.txt: </w:t>
      </w:r>
      <w:r>
        <w:t>List of all necessary Python libraries.</w:t>
      </w:r>
    </w:p>
    <w:p w14:paraId="5C3709E7">
      <w:r>
        <w:rPr>
          <w:b/>
        </w:rPr>
        <w:t xml:space="preserve">src/feature_extractor.py: </w:t>
      </w:r>
      <w:r>
        <w:t>The 'Arabic Brain'. It detects keywords like 'Structural', 'Engine', or 'Scratches'.</w:t>
      </w:r>
    </w:p>
    <w:p w14:paraId="591ADE32">
      <w:r>
        <w:rPr>
          <w:b/>
        </w:rPr>
        <w:t xml:space="preserve">src/predict.py: </w:t>
      </w:r>
      <w:r>
        <w:t>The 'Expert Estimator'. It applies the 7-tier pricing logic to give realistic Saudi market results.</w:t>
      </w:r>
    </w:p>
    <w:p w14:paraId="45DA39DF">
      <w:r>
        <w:rPr>
          <w:b/>
        </w:rPr>
        <w:t xml:space="preserve">src/train.py: </w:t>
      </w:r>
      <w:r>
        <w:t>Contains the machine learning logic for Random Forest and XGBoost algorithms.</w:t>
      </w:r>
    </w:p>
    <w:p w14:paraId="44D55538">
      <w:r>
        <w:rPr>
          <w:b/>
        </w:rPr>
        <w:t xml:space="preserve">src/evaluate.py: </w:t>
      </w:r>
      <w:r>
        <w:t>Generates performance metrics and diagnostic charts.</w:t>
      </w:r>
    </w:p>
    <w:p w14:paraId="040B4B90">
      <w:r>
        <w:rPr>
          <w:b/>
        </w:rPr>
        <w:t xml:space="preserve">src/preprocess.py: </w:t>
      </w:r>
      <w:r>
        <w:t>Handles data cleaning and splitting into Train/Test sets.</w:t>
      </w:r>
    </w:p>
    <w:p w14:paraId="4FA9C84E">
      <w:pPr>
        <w:pStyle w:val="2"/>
      </w:pPr>
      <w:r>
        <w:t>5. Technical Advantage: 7-Tier Expert System</w:t>
      </w:r>
    </w:p>
    <w:p w14:paraId="1EE58CF7">
      <w:r>
        <w:t>Unlike standard AI, this system uses a dual-engine approach to ensure accuracy:</w:t>
      </w:r>
    </w:p>
    <w:p w14:paraId="2B11F22C">
      <w:pPr>
        <w:pStyle w:val="23"/>
      </w:pPr>
      <w:r>
        <w:t>Fine-Grained Tiers: Automatically categorize accidents into 7 levels (Very Light to Critical Structural).</w:t>
      </w:r>
    </w:p>
    <w:p w14:paraId="471CF615">
      <w:pPr>
        <w:pStyle w:val="23"/>
      </w:pPr>
      <w:r>
        <w:t>Anti-Overestimation: Prevents the model from over-pricing minor scratches.</w:t>
      </w:r>
    </w:p>
    <w:p w14:paraId="47A7E4CF">
      <w:pPr>
        <w:pStyle w:val="23"/>
      </w:pPr>
      <w:r>
        <w:t>Structural Awareness: Specifically detects damage to high-value parts like the Chassis or Engine.</w:t>
      </w:r>
    </w:p>
    <w:p w14:paraId="208517C3">
      <w:pPr>
        <w:pStyle w:val="23"/>
      </w:pPr>
      <w:r>
        <w:t>Variability: Ensures different reports get unique estimates for realism.</w:t>
      </w:r>
    </w:p>
    <w:p w14:paraId="6E5C7203">
      <w:r>
        <w:br w:type="textWrapping"/>
      </w:r>
      <w:r>
        <w:t>--- Information End ---</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5439D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344</Words>
  <Characters>2097</Characters>
  <Lines>0</Lines>
  <Paragraphs>0</Paragraphs>
  <TotalTime>2</TotalTime>
  <ScaleCrop>false</ScaleCrop>
  <LinksUpToDate>false</LinksUpToDate>
  <CharactersWithSpaces>2403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AHMED NADEEM</cp:lastModifiedBy>
  <dcterms:modified xsi:type="dcterms:W3CDTF">2026-04-08T23:21:15Z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eyJoZGlkIjoiMDg5NDJlYzY3MWViNjBmMjMyNzBiMTE5MDc5ZWQ5YTMiLCJ1c2VySWQiOiIxOTQxODQ2MTUyNzk5In0=</vt:lpwstr>
  </property>
  <property fmtid="{D5CDD505-2E9C-101B-9397-08002B2CF9AE}" pid="3" name="KSOProductBuildVer">
    <vt:lpwstr>1033-12.1.0.25242</vt:lpwstr>
  </property>
  <property fmtid="{D5CDD505-2E9C-101B-9397-08002B2CF9AE}" pid="4" name="ICV">
    <vt:lpwstr>3CE12B7713CF44A3998029B798F74E7E_12</vt:lpwstr>
  </property>
</Properties>
</file>